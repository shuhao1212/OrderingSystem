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B309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《高级程序设计与实践》实践报告</w:t>
      </w:r>
    </w:p>
    <w:p w14:paraId="12119B72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题目：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订餐系统（★）</w:t>
      </w:r>
    </w:p>
    <w:p w14:paraId="386B021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学号：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______</w:t>
      </w:r>
    </w:p>
    <w:p w14:paraId="10D8C5E8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姓名：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______</w:t>
      </w:r>
    </w:p>
    <w:p w14:paraId="2825BC9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提交日期：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2026年7月</w:t>
      </w:r>
    </w:p>
    <w:p w14:paraId="6963A737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62B1A56D">
      <w:pPr>
        <w:pStyle w:val="3"/>
        <w:widowControl w:val="0"/>
        <w:shd w:val="clear"/>
        <w:snapToGrid w:val="0"/>
        <w:spacing w:before="156" w:beforeLines="50" w:after="156" w:afterLines="50" w:line="240" w:lineRule="auto"/>
        <w:ind w:firstLine="140"/>
        <w:jc w:val="both"/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</w:pPr>
      <w:r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  <w:t>一、项目简介</w:t>
      </w:r>
    </w:p>
    <w:p w14:paraId="3EFBA470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1.1 项目背景</w:t>
      </w:r>
    </w:p>
    <w:p w14:paraId="7B734D3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随着外卖行业的快速发展，线上订餐已成为日常生活中不可或缺的一部分。本次实践设计并实现了一个基于 Python 的订餐系统，模拟真实业务场景中的商家管理和顾客点餐流程。系统采用浏览器/服务器（B/S）架构，支持两种角色登录、菜品管理、购物车、自动结账、订单评价等核心功能。</w:t>
      </w:r>
    </w:p>
    <w:p w14:paraId="2C1A924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1.2 工作概述</w:t>
      </w:r>
    </w:p>
    <w:p w14:paraId="5CF726C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项目从零搭建，经历了四个主要迭代阶段：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68A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701" w:type="dxa"/>
            <w:shd w:val="clear" w:color="auto" w:fill="auto"/>
          </w:tcPr>
          <w:p w14:paraId="7340A20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19D4ECD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版本</w:t>
            </w:r>
          </w:p>
        </w:tc>
        <w:tc>
          <w:tcPr>
            <w:tcW w:w="7370" w:type="dxa"/>
            <w:shd w:val="clear" w:color="auto" w:fill="auto"/>
          </w:tcPr>
          <w:p w14:paraId="1DE4AB4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3B1FEEB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主要内容</w:t>
            </w:r>
          </w:p>
        </w:tc>
      </w:tr>
      <w:tr w14:paraId="6C39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9E62F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v1.0</w:t>
            </w:r>
          </w:p>
        </w:tc>
        <w:tc>
          <w:tcPr>
            <w:tcW w:w="7370" w:type="dxa"/>
          </w:tcPr>
          <w:p w14:paraId="55665D5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Tkinter 桌面 GUI 原型，完成基本 CRUD</w:t>
            </w:r>
          </w:p>
        </w:tc>
      </w:tr>
      <w:tr w14:paraId="19BD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E3AE4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v2.0</w:t>
            </w:r>
          </w:p>
        </w:tc>
        <w:tc>
          <w:tcPr>
            <w:tcW w:w="7370" w:type="dxa"/>
          </w:tcPr>
          <w:p w14:paraId="56BCB53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重构为 Flask + Bootstrap 网页版，数据层完全复用</w:t>
            </w:r>
          </w:p>
        </w:tc>
      </w:tr>
      <w:tr w14:paraId="2B95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C9D7D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v2.1</w:t>
            </w:r>
          </w:p>
        </w:tc>
        <w:tc>
          <w:tcPr>
            <w:tcW w:w="7370" w:type="dxa"/>
          </w:tcPr>
          <w:p w14:paraId="495B688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新增菜品搜索、订单历史、评分防重复</w:t>
            </w:r>
          </w:p>
        </w:tc>
      </w:tr>
      <w:tr w14:paraId="2361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1C591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v2.2</w:t>
            </w:r>
          </w:p>
        </w:tc>
        <w:tc>
          <w:tcPr>
            <w:tcW w:w="7370" w:type="dxa"/>
          </w:tcPr>
          <w:p w14:paraId="20609C5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顾客注册、商家锁定、数据隔离</w:t>
            </w:r>
          </w:p>
        </w:tc>
      </w:tr>
      <w:tr w14:paraId="039C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E1114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v2.3</w:t>
            </w:r>
          </w:p>
        </w:tc>
        <w:tc>
          <w:tcPr>
            <w:tcW w:w="7370" w:type="dxa"/>
          </w:tcPr>
          <w:p w14:paraId="0B75680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136 道菜品图片展示、序号重排、商家图片上传</w:t>
            </w:r>
          </w:p>
        </w:tc>
      </w:tr>
    </w:tbl>
    <w:p w14:paraId="384F5E28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7FC6DCBD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1.3 最终结果</w:t>
      </w:r>
    </w:p>
    <w:p w14:paraId="31D993D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一个功能完整、界面美观的网页版订餐系统，包含 136 道菜品（含图片），支持商家管理和顾客自助下单、评价。代码采用面向对象设计，数据持久化到 SQLite3 数据库。</w:t>
      </w:r>
    </w:p>
    <w:p w14:paraId="52026BF3">
      <w:pPr>
        <w:pStyle w:val="3"/>
        <w:widowControl w:val="0"/>
        <w:shd w:val="clear"/>
        <w:snapToGrid w:val="0"/>
        <w:spacing w:before="156" w:beforeLines="50" w:after="156" w:afterLines="50" w:line="240" w:lineRule="auto"/>
        <w:ind w:firstLine="140"/>
        <w:jc w:val="both"/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</w:pPr>
      <w:r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  <w:t>二、项目程序环境构建</w:t>
      </w:r>
    </w:p>
    <w:p w14:paraId="24F95407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2.1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A97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4C6FE42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要求</w:t>
            </w:r>
          </w:p>
        </w:tc>
        <w:tc>
          <w:tcPr>
            <w:tcW w:w="6803" w:type="dxa"/>
            <w:shd w:val="clear" w:color="auto" w:fill="D5E8F0"/>
          </w:tcPr>
          <w:p w14:paraId="232ECA7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说明</w:t>
            </w:r>
          </w:p>
        </w:tc>
      </w:tr>
      <w:tr w14:paraId="151B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28C03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操作系统</w:t>
            </w:r>
          </w:p>
        </w:tc>
        <w:tc>
          <w:tcPr>
            <w:tcW w:w="6803" w:type="dxa"/>
          </w:tcPr>
          <w:p w14:paraId="56CA54F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Windows / macOS / Linux</w:t>
            </w:r>
          </w:p>
        </w:tc>
      </w:tr>
      <w:tr w14:paraId="3BF7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B7E5E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Python 版本</w:t>
            </w:r>
          </w:p>
        </w:tc>
        <w:tc>
          <w:tcPr>
            <w:tcW w:w="6803" w:type="dxa"/>
          </w:tcPr>
          <w:p w14:paraId="4428430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3.9 及以上</w:t>
            </w:r>
          </w:p>
        </w:tc>
      </w:tr>
      <w:tr w14:paraId="7042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6F6E1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依赖包</w:t>
            </w:r>
          </w:p>
        </w:tc>
        <w:tc>
          <w:tcPr>
            <w:tcW w:w="6803" w:type="dxa"/>
          </w:tcPr>
          <w:p w14:paraId="1593E7F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Flask（</w:t>
            </w: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pip install flask</w:t>
            </w: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）</w:t>
            </w:r>
          </w:p>
        </w:tc>
      </w:tr>
      <w:tr w14:paraId="0423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D470E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数据库</w:t>
            </w:r>
          </w:p>
        </w:tc>
        <w:tc>
          <w:tcPr>
            <w:tcW w:w="6803" w:type="dxa"/>
          </w:tcPr>
          <w:p w14:paraId="389979D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SQLite3（Python 内置，无需安装）</w:t>
            </w:r>
          </w:p>
        </w:tc>
      </w:tr>
      <w:tr w14:paraId="0282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D5F18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浏览器</w:t>
            </w:r>
          </w:p>
        </w:tc>
        <w:tc>
          <w:tcPr>
            <w:tcW w:w="6803" w:type="dxa"/>
          </w:tcPr>
          <w:p w14:paraId="5C78E72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Chrome / Edge / Firefox 等现代浏览器</w:t>
            </w:r>
          </w:p>
        </w:tc>
      </w:tr>
    </w:tbl>
    <w:p w14:paraId="5707983F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027708A8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2.2 安装与运行步骤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E00C1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071" w:type="dxa"/>
            <w:shd w:val="clear" w:color="auto" w:fill="F5F5F5"/>
          </w:tcPr>
          <w:p w14:paraId="14DE0A6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# 1. 进入项目目录</w:t>
            </w:r>
          </w:p>
          <w:p w14:paraId="6E10E13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cd OrderingSystem</w:t>
            </w:r>
          </w:p>
          <w:p w14:paraId="6AC7165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61998FE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# 2. 创建虚拟环境（可选但推荐）</w:t>
            </w:r>
          </w:p>
          <w:p w14:paraId="73ED20B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python -m venv .venv</w:t>
            </w:r>
          </w:p>
          <w:p w14:paraId="23B0020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.venv\Scripts\activate      # Windows</w:t>
            </w:r>
          </w:p>
          <w:p w14:paraId="24C65A5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# source .venv/bin/activate # macOS/Linux</w:t>
            </w:r>
          </w:p>
          <w:p w14:paraId="17131D5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015EA9C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# 3. 安装依赖</w:t>
            </w:r>
          </w:p>
          <w:p w14:paraId="0612469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pip install flask</w:t>
            </w:r>
          </w:p>
          <w:p w14:paraId="31D369A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248B664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# 4. 启动服务器</w:t>
            </w:r>
          </w:p>
          <w:p w14:paraId="23CA225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python main.py</w:t>
            </w:r>
          </w:p>
        </w:tc>
      </w:tr>
    </w:tbl>
    <w:p w14:paraId="2D3CE97E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75E2B20D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2.3 访问系统</w:t>
      </w:r>
    </w:p>
    <w:p w14:paraId="6CA21DC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启动后终端显示：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E8F42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11376BE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* Running on http://127.0.0.1:5000</w:t>
            </w:r>
          </w:p>
        </w:tc>
      </w:tr>
    </w:tbl>
    <w:p w14:paraId="758046D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1BCCC9A9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打开浏览器访问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http://127.0.0.1:5000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即可进入登录页。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3402"/>
      </w:tblGrid>
      <w:tr w14:paraId="045F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539464D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角色</w:t>
            </w:r>
          </w:p>
        </w:tc>
        <w:tc>
          <w:tcPr>
            <w:tcW w:w="2268" w:type="dxa"/>
            <w:shd w:val="clear" w:color="auto" w:fill="D5E8F0"/>
          </w:tcPr>
          <w:p w14:paraId="49794DA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用户名</w:t>
            </w:r>
          </w:p>
        </w:tc>
        <w:tc>
          <w:tcPr>
            <w:tcW w:w="1701" w:type="dxa"/>
            <w:shd w:val="clear" w:color="auto" w:fill="D5E8F0"/>
          </w:tcPr>
          <w:p w14:paraId="22CD154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密码</w:t>
            </w:r>
          </w:p>
        </w:tc>
        <w:tc>
          <w:tcPr>
            <w:tcW w:w="3402" w:type="dxa"/>
            <w:shd w:val="clear" w:color="auto" w:fill="D5E8F0"/>
          </w:tcPr>
          <w:p w14:paraId="72215CD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说明</w:t>
            </w:r>
          </w:p>
        </w:tc>
      </w:tr>
      <w:tr w14:paraId="5877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9202C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商家</w:t>
            </w:r>
          </w:p>
        </w:tc>
        <w:tc>
          <w:tcPr>
            <w:tcW w:w="2268" w:type="dxa"/>
          </w:tcPr>
          <w:p w14:paraId="2462D58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商家</w:t>
            </w:r>
          </w:p>
        </w:tc>
        <w:tc>
          <w:tcPr>
            <w:tcW w:w="1701" w:type="dxa"/>
          </w:tcPr>
          <w:p w14:paraId="06A35F6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123456</w:t>
            </w:r>
          </w:p>
        </w:tc>
        <w:tc>
          <w:tcPr>
            <w:tcW w:w="3402" w:type="dxa"/>
          </w:tcPr>
          <w:p w14:paraId="2400FD5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唯一商家，不可注册</w:t>
            </w:r>
          </w:p>
        </w:tc>
      </w:tr>
      <w:tr w14:paraId="45FB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89566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顾客</w:t>
            </w:r>
          </w:p>
        </w:tc>
        <w:tc>
          <w:tcPr>
            <w:tcW w:w="2268" w:type="dxa"/>
          </w:tcPr>
          <w:p w14:paraId="3DC70A4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自行注册</w:t>
            </w:r>
          </w:p>
        </w:tc>
        <w:tc>
          <w:tcPr>
            <w:tcW w:w="1701" w:type="dxa"/>
          </w:tcPr>
          <w:p w14:paraId="1BE039E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自定义</w:t>
            </w:r>
          </w:p>
        </w:tc>
        <w:tc>
          <w:tcPr>
            <w:tcW w:w="3402" w:type="dxa"/>
          </w:tcPr>
          <w:p w14:paraId="165898D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首次使用需注册</w:t>
            </w:r>
          </w:p>
        </w:tc>
      </w:tr>
    </w:tbl>
    <w:p w14:paraId="7FEF7BF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16FDA4E9">
      <w:pPr>
        <w:pStyle w:val="3"/>
        <w:widowControl w:val="0"/>
        <w:shd w:val="clear"/>
        <w:snapToGrid w:val="0"/>
        <w:spacing w:before="156" w:beforeLines="50" w:after="156" w:afterLines="50" w:line="240" w:lineRule="auto"/>
        <w:ind w:firstLine="140"/>
        <w:jc w:val="both"/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</w:pPr>
      <w:r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  <w:t>三、详细描述</w:t>
      </w:r>
    </w:p>
    <w:p w14:paraId="01E36EA0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3.1 方案/算法描述</w:t>
      </w:r>
    </w:p>
    <w:p w14:paraId="11E9917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3.1.1 整体架构</w:t>
      </w:r>
    </w:p>
    <w:p w14:paraId="4C8A44F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系统采用经典的三层架构：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31890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7CC1677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┌──────────────────────────────────────────────┐</w:t>
            </w:r>
          </w:p>
          <w:p w14:paraId="1355CBB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               浏览器                       │</w:t>
            </w:r>
          </w:p>
          <w:p w14:paraId="41D681B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      (Bootstrap 5 + Jinja2 模板)           │</w:t>
            </w:r>
          </w:p>
          <w:p w14:paraId="488A6C4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└──────────────────┬───────────────────────────┘</w:t>
            </w:r>
          </w:p>
          <w:p w14:paraId="1F96518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│ HTTP 请求 / 响应</w:t>
            </w:r>
          </w:p>
          <w:p w14:paraId="3885A5A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┌──────────────────┴───────────────────────────┐</w:t>
            </w:r>
          </w:p>
          <w:p w14:paraId="5BF331B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            Flask 应用层 (main.py)          │</w:t>
            </w:r>
          </w:p>
          <w:p w14:paraId="66173EA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┌──────────┐ ┌──────────┐ ┌──────────────┐  │</w:t>
            </w:r>
          </w:p>
          <w:p w14:paraId="1D872EF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登录注册 │ │ 商家管理 │ │  顾客点餐     │  │</w:t>
            </w:r>
          </w:p>
          <w:p w14:paraId="102827B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/login   │ │ /business│ │  /customer   │  │</w:t>
            </w:r>
          </w:p>
          <w:p w14:paraId="7BEE81F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/register│ │ /api/dish│ │  /api/cart   │  │</w:t>
            </w:r>
          </w:p>
          <w:p w14:paraId="7B01AA0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└──────────┘ └──────────┘ └──────────────┘  │</w:t>
            </w:r>
          </w:p>
          <w:p w14:paraId="1A54290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└──────────────────┬───────────────────────────┘</w:t>
            </w:r>
          </w:p>
          <w:p w14:paraId="5F0D717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│</w:t>
            </w:r>
          </w:p>
          <w:p w14:paraId="119FAD6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┌──────────────────┴───────────────────────────┐</w:t>
            </w:r>
          </w:p>
          <w:p w14:paraId="5FAC8ED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       数据访问层 (db_utils.py)             │</w:t>
            </w:r>
          </w:p>
          <w:p w14:paraId="00C1FE1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┌──────────────────────────────────────┐    │</w:t>
            </w:r>
          </w:p>
          <w:p w14:paraId="2936A4C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       DatabaseManager 类             │    │</w:t>
            </w:r>
          </w:p>
          <w:p w14:paraId="408C2B0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 add_dish / delete_dish / search...  │    │</w:t>
            </w:r>
          </w:p>
          <w:p w14:paraId="179FF8D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 save_order / list_orders / rate...  │    │</w:t>
            </w:r>
          </w:p>
          <w:p w14:paraId="708855A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└──────────────────────────────────────┘    │</w:t>
            </w:r>
          </w:p>
          <w:p w14:paraId="033A545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└──────────────────┬───────────────────────────┘</w:t>
            </w:r>
          </w:p>
          <w:p w14:paraId="7388C51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│</w:t>
            </w:r>
          </w:p>
          <w:p w14:paraId="76760FC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┌──────────────────┴───────────────────────────┐</w:t>
            </w:r>
          </w:p>
          <w:p w14:paraId="52D85C9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        SQLite3 (data/ordering.db)          │</w:t>
            </w:r>
          </w:p>
          <w:p w14:paraId="5266952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┌──────────┐ ┌──────────┐ ┌──────────────┐  │</w:t>
            </w:r>
          </w:p>
          <w:p w14:paraId="795E159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│ dishes   │ │ orders   │ │  customers   │  │</w:t>
            </w:r>
          </w:p>
          <w:p w14:paraId="24719BC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└──────────┘ └──────────┘ └──────────────┘  │</w:t>
            </w:r>
          </w:p>
          <w:p w14:paraId="3D625BD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 w14:paraId="04189811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0666197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3.1.2 数据模型设计（ER 图）</w:t>
      </w:r>
      <w:bookmarkStart w:id="0" w:name="_GoBack"/>
    </w:p>
    <w:bookmarkEnd w:id="0"/>
    <w:p w14:paraId="5DE42AF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drawing>
          <wp:inline distT="0" distB="0" distL="114300" distR="114300">
            <wp:extent cx="5399405" cy="4850765"/>
            <wp:effectExtent l="0" t="0" r="1079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D220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图 1  数据模型 ER 图</w:t>
      </w:r>
    </w:p>
    <w:p w14:paraId="0916E0B7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066BD4C3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3.1.3 关键业务流程</w:t>
      </w:r>
    </w:p>
    <w:p w14:paraId="771509F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顾客点餐流程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：</w:t>
      </w:r>
    </w:p>
    <w:p w14:paraId="09F63AFA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drawing>
          <wp:inline distT="0" distB="0" distL="114300" distR="114300">
            <wp:extent cx="1390650" cy="82797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2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F51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图 2  顾客点餐流程图</w:t>
      </w:r>
    </w:p>
    <w:p w14:paraId="12648288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3A6CE1D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评分防重复机制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orders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表设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rated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字段（默认 0），评价后更新为 1。订单历史页根据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rated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状态决定是否显示"评价"按钮。</w:t>
      </w:r>
    </w:p>
    <w:p w14:paraId="384CA00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3.2 实现描述</w:t>
      </w:r>
    </w:p>
    <w:p w14:paraId="36BDDB78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3.2.1 项目文件结构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57DA7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717DB2D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OrderingSystem/</w:t>
            </w:r>
          </w:p>
          <w:p w14:paraId="6228777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├── main.py                 # Flask 入口，路由 &amp; API（~230行）</w:t>
            </w:r>
          </w:p>
          <w:p w14:paraId="70F7730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├── models.py               # 数据类 Dish/User/CartItem/Order（~35行）</w:t>
            </w:r>
          </w:p>
          <w:p w14:paraId="08602C6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├── db_utils.py             # 数据库工具类 DatabaseManager（~330行）</w:t>
            </w:r>
          </w:p>
          <w:p w14:paraId="722FE1A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├── templates/</w:t>
            </w:r>
          </w:p>
          <w:p w14:paraId="057403B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├── login.html          # 登录页（Bootstrap 卡片布局）</w:t>
            </w:r>
          </w:p>
          <w:p w14:paraId="5069904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├── register.html       # 顾客注册页</w:t>
            </w:r>
          </w:p>
          <w:p w14:paraId="099B796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├── business.html       # 商家端：加菜/删菜/搜索/上传图片</w:t>
            </w:r>
          </w:p>
          <w:p w14:paraId="1354862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└── customer.html       # 顾客端：点餐/购物车/订单历史/评价</w:t>
            </w:r>
          </w:p>
          <w:p w14:paraId="325782C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├── static/</w:t>
            </w:r>
          </w:p>
          <w:p w14:paraId="0744619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│   └── images/             # 136 张菜品图片</w:t>
            </w:r>
          </w:p>
          <w:p w14:paraId="7CE38BB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└── data/</w:t>
            </w:r>
          </w:p>
          <w:p w14:paraId="4DB3DFA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├── ordering.db         # SQLite 数据库（自动生成）</w:t>
            </w:r>
          </w:p>
          <w:p w14:paraId="0B6B494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└── .secret_key         # Flask session 密钥（自动生成）</w:t>
            </w:r>
          </w:p>
        </w:tc>
      </w:tr>
    </w:tbl>
    <w:p w14:paraId="1810773E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4EF994E9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3.2.2 核心代码展示</w:t>
      </w:r>
    </w:p>
    <w:p w14:paraId="5722A41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（1）models.py —— 面向对象数据实体</w:t>
      </w:r>
    </w:p>
    <w:p w14:paraId="3DDAA71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使用 Python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dataclass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定义所有实体类，代码简洁且类型清晰：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119D8C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695E1E1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from dataclasses import dataclass, field</w:t>
            </w:r>
          </w:p>
          <w:p w14:paraId="7717ABC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from typing import List</w:t>
            </w:r>
          </w:p>
          <w:p w14:paraId="1E0826A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096721D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@dataclass</w:t>
            </w:r>
          </w:p>
          <w:p w14:paraId="0E6A49D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class Dish:</w:t>
            </w:r>
          </w:p>
          <w:p w14:paraId="33A5140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"""菜品实体，对应数据库 dishes 表"""</w:t>
            </w:r>
          </w:p>
          <w:p w14:paraId="127088C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name: str              # 菜名（唯一）</w:t>
            </w:r>
          </w:p>
          <w:p w14:paraId="3F97C32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price: float           # 单价</w:t>
            </w:r>
          </w:p>
          <w:p w14:paraId="57E8AC1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description: str       # 介绍</w:t>
            </w:r>
          </w:p>
          <w:p w14:paraId="0191DAD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rating: float = 0.0    # 评分（顾客评价后更新）</w:t>
            </w:r>
          </w:p>
          <w:p w14:paraId="187B661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image: str = ""        # 图片文件名</w:t>
            </w:r>
          </w:p>
          <w:p w14:paraId="2D4CA66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id: int | None = None  # 数据库自增 ID</w:t>
            </w:r>
          </w:p>
          <w:p w14:paraId="7FB309D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0653F58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@dataclass</w:t>
            </w:r>
          </w:p>
          <w:p w14:paraId="46AA438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class User:</w:t>
            </w:r>
          </w:p>
          <w:p w14:paraId="12D968A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"""用户实体"""</w:t>
            </w:r>
          </w:p>
          <w:p w14:paraId="062E6AD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username: str</w:t>
            </w:r>
          </w:p>
          <w:p w14:paraId="0254E6B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password: str</w:t>
            </w:r>
          </w:p>
          <w:p w14:paraId="41C3B47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role: str              # 商家端 / 顾客端</w:t>
            </w:r>
          </w:p>
          <w:p w14:paraId="5E21252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0EB0D76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@dataclass</w:t>
            </w:r>
          </w:p>
          <w:p w14:paraId="24A4BD9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class CartItem:</w:t>
            </w:r>
          </w:p>
          <w:p w14:paraId="25D9832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"""购物车条目"""</w:t>
            </w:r>
          </w:p>
          <w:p w14:paraId="0E1765B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dish: Dish</w:t>
            </w:r>
          </w:p>
          <w:p w14:paraId="68EE313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quantity: int = 1</w:t>
            </w:r>
          </w:p>
          <w:p w14:paraId="07A417C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6CF22D7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@dataclass</w:t>
            </w:r>
          </w:p>
          <w:p w14:paraId="47330F6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class Order:</w:t>
            </w:r>
          </w:p>
          <w:p w14:paraId="5D9A6B6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"""订单实体"""</w:t>
            </w:r>
          </w:p>
          <w:p w14:paraId="2C89569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customer_name: str</w:t>
            </w:r>
          </w:p>
          <w:p w14:paraId="66E86D6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items: List[CartItem] = field(default_factory=list)</w:t>
            </w:r>
          </w:p>
          <w:p w14:paraId="3A2EEA6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total_price: float = 0.0</w:t>
            </w:r>
          </w:p>
          <w:p w14:paraId="1489294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created_at: str = ""</w:t>
            </w:r>
          </w:p>
          <w:p w14:paraId="75356AD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id: int | None = None</w:t>
            </w:r>
          </w:p>
        </w:tc>
      </w:tr>
    </w:tbl>
    <w:p w14:paraId="6B25D0A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5483F46A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（2）db_utils.py —— 数据库初始化与表结构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23708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2AF7AB4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class DatabaseManager:</w:t>
            </w:r>
          </w:p>
          <w:p w14:paraId="1965D2F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def __init__(self, db_path: str = "data/ordering.db") -&gt; None:</w:t>
            </w:r>
          </w:p>
          <w:p w14:paraId="645990A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self.db_path = db_path</w:t>
            </w:r>
          </w:p>
          <w:p w14:paraId="0944D06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os.makedirs(os.path.dirname(db_path), exist_ok=True)</w:t>
            </w:r>
          </w:p>
          <w:p w14:paraId="627278A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self.connection = sqlite3.connect(</w:t>
            </w:r>
          </w:p>
          <w:p w14:paraId="45D9B74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self.db_path, check_same_thread=False  # Flask 多线程兼容</w:t>
            </w:r>
          </w:p>
          <w:p w14:paraId="3694F31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)</w:t>
            </w:r>
          </w:p>
          <w:p w14:paraId="7E46AB7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self.connection.row_factory = sqlite3.Row</w:t>
            </w:r>
          </w:p>
          <w:p w14:paraId="1E6DD86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self.initialize()</w:t>
            </w:r>
          </w:p>
          <w:p w14:paraId="1EE0FF9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176D3B8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def initialize(self) -&gt; None:</w:t>
            </w:r>
          </w:p>
          <w:p w14:paraId="5B23EE6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"""建表 + 首次种子数据"""</w:t>
            </w:r>
          </w:p>
          <w:p w14:paraId="773D2E1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with self.connection:</w:t>
            </w:r>
          </w:p>
          <w:p w14:paraId="79A69AE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self.connection.execute("""</w:t>
            </w:r>
          </w:p>
          <w:p w14:paraId="2243B79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CREATE TABLE IF NOT EXISTS dishes (</w:t>
            </w:r>
          </w:p>
          <w:p w14:paraId="4A7D768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id INTEGER PRIMARY KEY AUTOINCREMENT,</w:t>
            </w:r>
          </w:p>
          <w:p w14:paraId="4FF6CA5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name TEXT NOT NULL UNIQUE,</w:t>
            </w:r>
          </w:p>
          <w:p w14:paraId="503BC33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price REAL NOT NULL,</w:t>
            </w:r>
          </w:p>
          <w:p w14:paraId="09E1365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description TEXT,</w:t>
            </w:r>
          </w:p>
          <w:p w14:paraId="70D9740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rating REAL DEFAULT 0.0,</w:t>
            </w:r>
          </w:p>
          <w:p w14:paraId="406A6B4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image TEXT DEFAULT ''</w:t>
            </w:r>
          </w:p>
          <w:p w14:paraId="5B14F24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)""")</w:t>
            </w:r>
          </w:p>
          <w:p w14:paraId="6CC9405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self.connection.execute("""</w:t>
            </w:r>
          </w:p>
          <w:p w14:paraId="50FAA6F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CREATE TABLE IF NOT EXISTS orders (</w:t>
            </w:r>
          </w:p>
          <w:p w14:paraId="3B9365C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id INTEGER PRIMARY KEY AUTOINCREMENT,</w:t>
            </w:r>
          </w:p>
          <w:p w14:paraId="502B489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customer_name TEXT NOT NULL,</w:t>
            </w:r>
          </w:p>
          <w:p w14:paraId="4F897E4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items TEXT NOT NULL,       -- JSON 格式订单明细</w:t>
            </w:r>
          </w:p>
          <w:p w14:paraId="537BD85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total_price REAL NOT NULL,</w:t>
            </w:r>
          </w:p>
          <w:p w14:paraId="6BEA681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created_at TEXT NOT NULL,</w:t>
            </w:r>
          </w:p>
          <w:p w14:paraId="547BA0B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rated INTEGER DEFAULT 0   -- 0=未评价, 1=已评价</w:t>
            </w:r>
          </w:p>
          <w:p w14:paraId="76B5275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)""")</w:t>
            </w:r>
          </w:p>
          <w:p w14:paraId="7E56F92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self.connection.execute("""</w:t>
            </w:r>
          </w:p>
          <w:p w14:paraId="001460C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CREATE TABLE IF NOT EXISTS customers (</w:t>
            </w:r>
          </w:p>
          <w:p w14:paraId="1F1ECBB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username TEXT PRIMARY KEY,</w:t>
            </w:r>
          </w:p>
          <w:p w14:paraId="2A2A6A3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password TEXT NOT NULL,</w:t>
            </w:r>
          </w:p>
          <w:p w14:paraId="0D7F289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role TEXT NOT NULL DEFAULT '顾客端'</w:t>
            </w:r>
          </w:p>
          <w:p w14:paraId="1D8E29F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)""")</w:t>
            </w:r>
          </w:p>
          <w:p w14:paraId="2762EA5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# 首次启动导入 136 道菜品</w:t>
            </w:r>
          </w:p>
          <w:p w14:paraId="6F885C0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if self.count_dishes() == 0:</w:t>
            </w:r>
          </w:p>
          <w:p w14:paraId="5D2EAF1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self.seed_all_dishes()</w:t>
            </w:r>
          </w:p>
        </w:tc>
      </w:tr>
    </w:tbl>
    <w:p w14:paraId="46D1F26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2007DBE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（3）db_utils.py —— 核心业务操作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68E95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3398EA0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def add_dish(self, dish: Dish) -&gt; Dish:</w:t>
            </w:r>
          </w:p>
          <w:p w14:paraId="673A9B1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"""商家添加菜品"""</w:t>
            </w:r>
          </w:p>
          <w:p w14:paraId="08ED664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with self.connection:</w:t>
            </w:r>
          </w:p>
          <w:p w14:paraId="19D699B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cursor = self.connection.execute(</w:t>
            </w:r>
          </w:p>
          <w:p w14:paraId="0899F2B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"INSERT INTO dishes (name, price, description, rating, image) "</w:t>
            </w:r>
          </w:p>
          <w:p w14:paraId="299A277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"VALUES (?, ?, ?, ?, ?)",</w:t>
            </w:r>
          </w:p>
          <w:p w14:paraId="7C95743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(dish.name, dish.price, dish.description, dish.rating, dish.image),</w:t>
            </w:r>
          </w:p>
          <w:p w14:paraId="1DBECC0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)</w:t>
            </w:r>
          </w:p>
          <w:p w14:paraId="4949E9F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dish.id = cursor.lastrowid</w:t>
            </w:r>
          </w:p>
          <w:p w14:paraId="335FDCD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return dish</w:t>
            </w:r>
          </w:p>
          <w:p w14:paraId="656C619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3853B59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def save_order(self, customer_name: str, items: List[CartItem],</w:t>
            </w:r>
          </w:p>
          <w:p w14:paraId="3073982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total_price: float) -&gt; int:</w:t>
            </w:r>
          </w:p>
          <w:p w14:paraId="62EBCFC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"""保存订单——将菜品信息快照存入 JSON"""</w:t>
            </w:r>
          </w:p>
          <w:p w14:paraId="648A631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payload = [{</w:t>
            </w:r>
          </w:p>
          <w:p w14:paraId="3D6DD47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"dish_id": item.dish.id,</w:t>
            </w:r>
          </w:p>
          <w:p w14:paraId="7955424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"dish_name": item.dish.name,     # 快照菜名</w:t>
            </w:r>
          </w:p>
          <w:p w14:paraId="09CDCE7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"quantity": item.quantity,</w:t>
            </w:r>
          </w:p>
          <w:p w14:paraId="0055F25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"unit_price": item.dish.price,   # 快照单价</w:t>
            </w:r>
          </w:p>
          <w:p w14:paraId="145179E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} for item in items]</w:t>
            </w:r>
          </w:p>
          <w:p w14:paraId="101580D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with self.connection:</w:t>
            </w:r>
          </w:p>
          <w:p w14:paraId="55F321F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cursor = self.connection.execute(</w:t>
            </w:r>
          </w:p>
          <w:p w14:paraId="24C4328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"INSERT INTO orders (customer_name, items, total_price, created_at) "</w:t>
            </w:r>
          </w:p>
          <w:p w14:paraId="7693915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"VALUES (?, ?, ?, datetime('now'))",</w:t>
            </w:r>
          </w:p>
          <w:p w14:paraId="4ACA44F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(customer_name, json.dumps(payload, ensure_ascii=False), total_price),</w:t>
            </w:r>
          </w:p>
          <w:p w14:paraId="69EADD0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)</w:t>
            </w:r>
          </w:p>
          <w:p w14:paraId="52A356C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return cursor.lastrowid</w:t>
            </w:r>
          </w:p>
          <w:p w14:paraId="1E0A797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708F7C2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def search_dishes(self, keyword: str) -&gt; List[Dish]:</w:t>
            </w:r>
          </w:p>
          <w:p w14:paraId="7915C3E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"""模糊搜索——支持菜名和介绍"""</w:t>
            </w:r>
          </w:p>
          <w:p w14:paraId="524A5E1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keyword = f"%{keyword}%"</w:t>
            </w:r>
          </w:p>
          <w:p w14:paraId="119C778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rows = self.connection.execute(</w:t>
            </w:r>
          </w:p>
          <w:p w14:paraId="393D9FE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"SELECT * FROM dishes WHERE name LIKE ? OR description LIKE ? "</w:t>
            </w:r>
          </w:p>
          <w:p w14:paraId="4C0F64B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"ORDER BY rating DESC, name ASC",</w:t>
            </w:r>
          </w:p>
          <w:p w14:paraId="113C1E3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(keyword, keyword),</w:t>
            </w:r>
          </w:p>
          <w:p w14:paraId="435CCAF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).fetchall()</w:t>
            </w:r>
          </w:p>
          <w:p w14:paraId="17E579B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return [Dish(id=r["id"], name=r["name"], price=r["price"],</w:t>
            </w:r>
          </w:p>
          <w:p w14:paraId="724A418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description=r["description"], rating=r["rating"],</w:t>
            </w:r>
          </w:p>
          <w:p w14:paraId="4F8BD2E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image=r["image"]) for r in rows]</w:t>
            </w:r>
          </w:p>
        </w:tc>
      </w:tr>
    </w:tbl>
    <w:p w14:paraId="25C1AF4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3B0EE931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（4）main.py —— 商家添加菜品 API（含图片上传）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381B4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7B59422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@app.route("/api/dish/add", methods=["POST"])</w:t>
            </w:r>
          </w:p>
          <w:p w14:paraId="02A6838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def api_add_dish():</w:t>
            </w:r>
          </w:p>
          <w:p w14:paraId="799DA60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"""商家添加菜品，支持图片上传"""</w:t>
            </w:r>
          </w:p>
          <w:p w14:paraId="638E1D6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session.get("role") != "商家端":      # 权限校验</w:t>
            </w:r>
          </w:p>
          <w:p w14:paraId="2C991B5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jsonify({"ok": False, "msg": "请先登录"})</w:t>
            </w:r>
          </w:p>
          <w:p w14:paraId="64913B9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5CEBA35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name = request.form.get("name", "").strip()</w:t>
            </w:r>
          </w:p>
          <w:p w14:paraId="66A7D7B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price_text = request.form.get("price", "").strip()</w:t>
            </w:r>
          </w:p>
          <w:p w14:paraId="58993D5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description = request.form.get("description", "").strip()</w:t>
            </w:r>
          </w:p>
          <w:p w14:paraId="5B43A56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332365C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not name or not price_text or not description:</w:t>
            </w:r>
          </w:p>
          <w:p w14:paraId="20A3680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jsonify({"ok": False, "msg": "请完整填写"})</w:t>
            </w:r>
          </w:p>
          <w:p w14:paraId="25F883A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try:</w:t>
            </w:r>
          </w:p>
          <w:p w14:paraId="28BBC63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price = float(price_text)</w:t>
            </w:r>
          </w:p>
          <w:p w14:paraId="0FE95E2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except ValueError:</w:t>
            </w:r>
          </w:p>
          <w:p w14:paraId="0399EEE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jsonify({"ok": False, "msg": "价格必须是数字"})</w:t>
            </w:r>
          </w:p>
          <w:p w14:paraId="7D89041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5E1F407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# 处理图片上传</w:t>
            </w:r>
          </w:p>
          <w:p w14:paraId="6A42C86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image = ""</w:t>
            </w:r>
          </w:p>
          <w:p w14:paraId="555BC5B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file = request.files.get("image")</w:t>
            </w:r>
          </w:p>
          <w:p w14:paraId="6EF85D0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file and file.filename:</w:t>
            </w:r>
          </w:p>
          <w:p w14:paraId="1D568F8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ext = file.filename.rsplit(".", 1)[-1].lower()</w:t>
            </w:r>
          </w:p>
          <w:p w14:paraId="0ED7903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if ext in ("jpg", "jpeg", "png", "gif", "webp"):</w:t>
            </w:r>
          </w:p>
          <w:p w14:paraId="2C6A59E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image = f"{uuid.uuid4().hex[:8]}_{file.filename}"</w:t>
            </w:r>
          </w:p>
          <w:p w14:paraId="4FAEE2B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file.save(os.path.join("static", "images", image))</w:t>
            </w:r>
          </w:p>
          <w:p w14:paraId="21D74C5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2951DD5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get_db().add_dish(Dish(name=name, price=price,</w:t>
            </w:r>
          </w:p>
          <w:p w14:paraId="65B304F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            description=description, image=image))</w:t>
            </w:r>
          </w:p>
          <w:p w14:paraId="5845939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return jsonify({"ok": True})</w:t>
            </w:r>
          </w:p>
        </w:tc>
      </w:tr>
    </w:tbl>
    <w:p w14:paraId="61606B31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5A5DAFCA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（5）main.py —— 登录验证（混合模式）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6ED9C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2DAA958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BUSINESS_ACCOUNT = {"password": "123456", "role": "商家端"}</w:t>
            </w:r>
          </w:p>
          <w:p w14:paraId="74F8BDE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3111ECB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@app.route("/login", methods=["GET", "POST"])</w:t>
            </w:r>
          </w:p>
          <w:p w14:paraId="78A7CB6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def login():</w:t>
            </w:r>
          </w:p>
          <w:p w14:paraId="39C833D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request.method == "POST":</w:t>
            </w:r>
          </w:p>
          <w:p w14:paraId="5F3C166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username = request.form.get("username", "").strip()</w:t>
            </w:r>
          </w:p>
          <w:p w14:paraId="5579793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password = request.form.get("password", "").strip()</w:t>
            </w:r>
          </w:p>
          <w:p w14:paraId="7CA3533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role = request.form.get("role", "")</w:t>
            </w:r>
          </w:p>
          <w:p w14:paraId="684B97D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2392846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if role == "商家端":</w:t>
            </w:r>
          </w:p>
          <w:p w14:paraId="33FEE71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# 商家：硬编码验证，唯一账号</w:t>
            </w:r>
          </w:p>
          <w:p w14:paraId="625289D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if username == "商家" and password == BUSINESS_ACCOUNT["password"]:</w:t>
            </w:r>
          </w:p>
          <w:p w14:paraId="3DA74E4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session["username"] = username</w:t>
            </w:r>
          </w:p>
          <w:p w14:paraId="7708201D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session["role"] = role</w:t>
            </w:r>
          </w:p>
          <w:p w14:paraId="4BF801B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return redirect(url_for("business"))</w:t>
            </w:r>
          </w:p>
          <w:p w14:paraId="23B479C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elif role == "顾客端":</w:t>
            </w:r>
          </w:p>
          <w:p w14:paraId="0553837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# 顾客：查询数据库验证</w:t>
            </w:r>
          </w:p>
          <w:p w14:paraId="589F470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customer = get_db().validate_customer(username, password)</w:t>
            </w:r>
          </w:p>
          <w:p w14:paraId="117FB08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if customer:</w:t>
            </w:r>
          </w:p>
          <w:p w14:paraId="3CFC999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session["username"] = username</w:t>
            </w:r>
          </w:p>
          <w:p w14:paraId="04CF300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session["role"] = role</w:t>
            </w:r>
          </w:p>
          <w:p w14:paraId="3058E98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return redirect(url_for("customer"))</w:t>
            </w:r>
          </w:p>
          <w:p w14:paraId="701A17E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render_template("login.html", error="用户名或密码不正确")</w:t>
            </w:r>
          </w:p>
          <w:p w14:paraId="0B2E0CC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return render_template("login.html", error="")</w:t>
            </w:r>
          </w:p>
        </w:tc>
      </w:tr>
    </w:tbl>
    <w:p w14:paraId="73DBA482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37A3695F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（6）templates/business.html —— 菜品列表（序号重排 + 图片）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FFE5F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1CF5D26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&lt;tbody id="dish-table"&gt;</w:t>
            </w:r>
          </w:p>
          <w:p w14:paraId="6754769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{% for d in dishes %}</w:t>
            </w:r>
          </w:p>
          <w:p w14:paraId="7080123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&lt;tr&gt;</w:t>
            </w:r>
          </w:p>
          <w:p w14:paraId="64DAE4B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&lt;td&gt;{{ loop.index }}&lt;/td&gt;              &lt;!-- 行号，删除后自动连续 --&gt;</w:t>
            </w:r>
          </w:p>
          <w:p w14:paraId="4814D0B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</w:t>
            </w:r>
          </w:p>
          <w:p w14:paraId="27F60A4F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&lt;img src="{{ url_for('static', filename='images/' + d.image) }}"</w:t>
            </w:r>
          </w:p>
          <w:p w14:paraId="20BB3F9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style="width:60px;height:60px;object-fit:cover;border-radius:6px;"&gt;</w:t>
            </w:r>
          </w:p>
          <w:p w14:paraId="6D6936B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&lt;/td&gt;</w:t>
            </w:r>
          </w:p>
          <w:p w14:paraId="4FCC275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&lt;td&gt;{{ d.name }}&lt;/td&gt;</w:t>
            </w:r>
          </w:p>
          <w:p w14:paraId="7E60369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&lt;td&gt;¥{{ "%.2f"|format(d.price) }}&lt;/td&gt;</w:t>
            </w:r>
          </w:p>
          <w:p w14:paraId="689F637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&lt;td&gt;⭐{{ "%.1f"|format(d.rating) }}&lt;/td&gt;</w:t>
            </w:r>
          </w:p>
          <w:p w14:paraId="10E3422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&lt;td&gt;{{ d.description }}&lt;/td&gt;</w:t>
            </w:r>
          </w:p>
          <w:p w14:paraId="27F6864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&lt;td&gt;</w:t>
            </w:r>
          </w:p>
          <w:p w14:paraId="4C5E1E7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&lt;button onclick="deleteDish({{ d.id }})"&gt;删除&lt;/button&gt;</w:t>
            </w:r>
          </w:p>
          <w:p w14:paraId="477D3F6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&lt;/td&gt;</w:t>
            </w:r>
          </w:p>
          <w:p w14:paraId="741D981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&lt;/tr&gt;</w:t>
            </w:r>
          </w:p>
          <w:p w14:paraId="26029DC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{% endfor %}</w:t>
            </w:r>
          </w:p>
          <w:p w14:paraId="7D14B41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&lt;/tbody&gt;</w:t>
            </w:r>
          </w:p>
        </w:tc>
      </w:tr>
    </w:tbl>
    <w:p w14:paraId="476A87A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44BECE2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（7）main.py —— 订单评价 API（评分防重复）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8ECD3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F5F5F5"/>
          </w:tcPr>
          <w:p w14:paraId="22A87B3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@app.route("/api/order/&lt;int:order_id&gt;/rate", methods=["POST"])</w:t>
            </w:r>
          </w:p>
          <w:p w14:paraId="168463E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def api_rate_order(order_id: int):</w:t>
            </w:r>
          </w:p>
          <w:p w14:paraId="524D3D4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session.get("role") != "顾客端":</w:t>
            </w:r>
          </w:p>
          <w:p w14:paraId="79DCDE7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jsonify({"ok": False, "msg": "请先登录"})</w:t>
            </w:r>
          </w:p>
          <w:p w14:paraId="28AC066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get_db().is_order_rated(order_id):         # 已评价则拒绝</w:t>
            </w:r>
          </w:p>
          <w:p w14:paraId="7911FBE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jsonify({"ok": False, "msg": "该订单已评价"})</w:t>
            </w:r>
          </w:p>
          <w:p w14:paraId="4B3BF80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0AE71BC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orders = get_db().list_orders()</w:t>
            </w:r>
          </w:p>
          <w:p w14:paraId="48118B7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order = next((o for o in orders if o["id"] == order_id), None)</w:t>
            </w:r>
          </w:p>
          <w:p w14:paraId="4D329CE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if not order:</w:t>
            </w:r>
          </w:p>
          <w:p w14:paraId="4870C0B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return jsonify({"ok": False, "msg": "订单不存在"})</w:t>
            </w:r>
          </w:p>
          <w:p w14:paraId="4DE945B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795346D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# 逐道菜打分</w:t>
            </w:r>
          </w:p>
          <w:p w14:paraId="0F0A0B1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for item_data in order["items"]:</w:t>
            </w:r>
          </w:p>
          <w:p w14:paraId="3500E38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rating_text = request.form.get(f'rating_{item_data["dish_id"]}', "")</w:t>
            </w:r>
          </w:p>
          <w:p w14:paraId="34DB41A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if rating_text:</w:t>
            </w:r>
          </w:p>
          <w:p w14:paraId="4FC6D59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rating = float(rating_text)</w:t>
            </w:r>
          </w:p>
          <w:p w14:paraId="55E86E3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if 1 &lt;= rating &lt;= 5:</w:t>
            </w:r>
          </w:p>
          <w:p w14:paraId="2B2A6FB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            get_db().update_dish_rating(item_data["dish_id"], rating)</w:t>
            </w:r>
          </w:p>
          <w:p w14:paraId="739961F4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</w:p>
          <w:p w14:paraId="6F653FC6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get_db().mark_order_rated(order_id)            # 标记已评价</w:t>
            </w:r>
          </w:p>
          <w:p w14:paraId="271E02F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   return jsonify({"ok": True})</w:t>
            </w:r>
          </w:p>
        </w:tc>
      </w:tr>
    </w:tbl>
    <w:p w14:paraId="36457422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4676F29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3.2.3 运行结果截图</w:t>
      </w:r>
    </w:p>
    <w:p w14:paraId="4CA0594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（1）登录页面</w:t>
      </w:r>
    </w:p>
    <w:p w14:paraId="7A1A557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登录页采用 Bootstrap 卡片式居中布局，用户选择角色后输入用户名密码。</w:t>
      </w:r>
    </w:p>
    <w:p w14:paraId="6C28142F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（2）商家端-菜品管理</w:t>
      </w:r>
    </w:p>
    <w:p w14:paraId="100BDCAA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左侧可添加新菜品（含图片上传），右侧表格展示所有菜品（缩略图 + 序号 + 名称 + 价格 + 评分 + 介绍 + 操作），顶部搜索框支持实时过滤。</w:t>
      </w:r>
    </w:p>
    <w:p w14:paraId="17BBC8E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（3）顾客端-点餐页面</w:t>
      </w:r>
    </w:p>
    <w:p w14:paraId="141D128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菜单按评分降序排列，每道菜显示缩略图、名称、价格、评分、介绍。可调整数量后加入购物车，右侧购物车实时显示总价。</w:t>
      </w:r>
    </w:p>
    <w:p w14:paraId="432AC782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（4）顾客端-订单历史</w:t>
      </w:r>
    </w:p>
    <w:p w14:paraId="389BFE45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"我的订单"标签页展示当前用户的所有历史订单，每笔订单显示菜品明细、总价、时间、评价状态。未评价的订单可点击"评价"按钮弹出星级选择弹窗。</w:t>
      </w:r>
    </w:p>
    <w:p w14:paraId="7AB1D27A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（5）评价弹窗</w:t>
      </w:r>
    </w:p>
    <w:p w14:paraId="6DF6173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Bootstrap Modal 弹窗，每道菜可独立选择 1-5 星评分，提交后该订单标记为"已评价"，按钮消失。</w:t>
      </w:r>
    </w:p>
    <w:p w14:paraId="66577841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注：实际报告需插入对应截图。运行 python main.py 后访问 http://127.0.0.1:5000 分别在商家端/顾客端截图即可。</w:t>
      </w:r>
    </w:p>
    <w:p w14:paraId="4FF18CA1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3.3 创新描述</w:t>
      </w:r>
    </w:p>
    <w:p w14:paraId="3E0FA4D3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1.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数据层与展示层分离：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models.py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和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db_utils.py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从 Tkinter 版完整复用到 Flask 版，验证了良好的面向对象分层设计。</w:t>
      </w:r>
    </w:p>
    <w:p w14:paraId="774C87BA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2.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订单快照机制：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结账时将菜品名称、价格写入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orders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表 JSON 字段，即使商家后续删除或修改菜品，历史订单数据不受影响。</w:t>
      </w:r>
    </w:p>
    <w:p w14:paraId="40525B2D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3.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评分防重复：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通过数据库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rated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字段控制每笔订单只能评价一次，防止刷分。</w:t>
      </w:r>
    </w:p>
    <w:p w14:paraId="66F92FF8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4.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序号智能重排：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表格序号使用模板引擎的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loop.index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而非数据库自增 ID，删除菜品后序号仍连续。</w:t>
      </w:r>
    </w:p>
    <w:p w14:paraId="371DA5C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5.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session 持久化：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Flask 的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secret_key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存储到文件，服务器重启后用户无需重新登录。</w:t>
      </w:r>
    </w:p>
    <w:p w14:paraId="531C138F">
      <w:pPr>
        <w:pStyle w:val="3"/>
        <w:widowControl w:val="0"/>
        <w:shd w:val="clear"/>
        <w:snapToGrid w:val="0"/>
        <w:spacing w:before="156" w:beforeLines="50" w:after="156" w:afterLines="50" w:line="240" w:lineRule="auto"/>
        <w:ind w:firstLine="140"/>
        <w:jc w:val="both"/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</w:pPr>
      <w:r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  <w:t>四、项目总结</w:t>
      </w:r>
    </w:p>
    <w:p w14:paraId="4135BD5F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4.1 项目概括</w:t>
      </w:r>
    </w:p>
    <w:p w14:paraId="436982FE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本项目实现了一个功能完整、可直接使用的订餐系统，包含两种角色、136 道菜品、完整的点餐-结账-评价流程。技术栈覆盖 Flask Web 框架、SQLite3 数据库、Bootstrap 前端、Jinja2 模板引擎。</w:t>
      </w:r>
    </w:p>
    <w:p w14:paraId="284618F6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4.2 个人收获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146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641E89F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方面</w:t>
            </w:r>
          </w:p>
        </w:tc>
        <w:tc>
          <w:tcPr>
            <w:tcW w:w="6803" w:type="dxa"/>
            <w:shd w:val="clear" w:color="auto" w:fill="auto"/>
          </w:tcPr>
          <w:p w14:paraId="6AEAC9B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收获</w:t>
            </w:r>
          </w:p>
        </w:tc>
      </w:tr>
      <w:tr w14:paraId="6729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24F72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Web 开发</w:t>
            </w:r>
          </w:p>
        </w:tc>
        <w:tc>
          <w:tcPr>
            <w:tcW w:w="6803" w:type="dxa"/>
          </w:tcPr>
          <w:p w14:paraId="42F8CA5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掌握了 Flask 路由设计、模板渲染、前后端 AJAX 交互</w:t>
            </w:r>
          </w:p>
        </w:tc>
      </w:tr>
      <w:tr w14:paraId="216A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8F364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数据库</w:t>
            </w:r>
          </w:p>
        </w:tc>
        <w:tc>
          <w:tcPr>
            <w:tcW w:w="6803" w:type="dxa"/>
          </w:tcPr>
          <w:p w14:paraId="4C6ECFA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实践了 SQLite3 的建表、CRUD、模糊搜索、JSON 字段使用</w:t>
            </w:r>
          </w:p>
        </w:tc>
      </w:tr>
      <w:tr w14:paraId="573D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040CF7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面向对象</w:t>
            </w:r>
          </w:p>
        </w:tc>
        <w:tc>
          <w:tcPr>
            <w:tcW w:w="6803" w:type="dxa"/>
          </w:tcPr>
          <w:p w14:paraId="608D710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体会了 dataclass 定义实体类 + 方法封装数据操作的设计模式</w:t>
            </w:r>
          </w:p>
        </w:tc>
      </w:tr>
      <w:tr w14:paraId="3C9EB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7B4939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调试能力</w:t>
            </w:r>
          </w:p>
        </w:tc>
        <w:tc>
          <w:tcPr>
            <w:tcW w:w="6803" w:type="dxa"/>
          </w:tcPr>
          <w:p w14:paraId="649C30B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积累了 SQLite 线程安全、Jinja2 变量解析、文件锁等实际问题的排查经验</w:t>
            </w:r>
          </w:p>
        </w:tc>
      </w:tr>
      <w:tr w14:paraId="704A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F78B9E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工程规范</w:t>
            </w:r>
          </w:p>
        </w:tc>
        <w:tc>
          <w:tcPr>
            <w:tcW w:w="6803" w:type="dxa"/>
          </w:tcPr>
          <w:p w14:paraId="32D3686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学会了 Git 版本管理、README 文档编写、代码分层组织</w:t>
            </w:r>
          </w:p>
        </w:tc>
      </w:tr>
    </w:tbl>
    <w:p w14:paraId="7141FFD9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69465079">
      <w:pPr>
        <w:pStyle w:val="3"/>
        <w:widowControl w:val="0"/>
        <w:shd w:val="clear"/>
        <w:snapToGrid w:val="0"/>
        <w:spacing w:before="156" w:beforeLines="50" w:after="156" w:afterLines="50" w:line="240" w:lineRule="auto"/>
        <w:ind w:firstLine="140"/>
        <w:jc w:val="both"/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</w:pPr>
      <w:r>
        <w:rPr>
          <w:rFonts w:hint="eastAsia" w:ascii="微软雅黑" w:hAnsi="微软雅黑" w:eastAsia="微软雅黑" w:cstheme="minorBidi"/>
          <w:kern w:val="44"/>
          <w:sz w:val="32"/>
          <w:szCs w:val="44"/>
          <w:lang w:eastAsia="zh-CN"/>
        </w:rPr>
        <w:t>五、AI 工具的使用</w:t>
      </w:r>
    </w:p>
    <w:p w14:paraId="4647F50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5.1 使用声明</w:t>
      </w:r>
    </w:p>
    <w:p w14:paraId="0F18959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本项目在开发过程中使用了 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GitHub Copilot（基于 DeepSeek V4 Pro 模型）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 xml:space="preserve"> 作为辅助学习与调试工具，使用范围限于以下场景：</w:t>
      </w:r>
    </w:p>
    <w:p w14:paraId="062581F1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调试参考：遇到报错时，借助 AI 分析错误日志、理解异常原因</w:t>
      </w:r>
    </w:p>
    <w:p w14:paraId="023D715B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代码格式：协助整理 HTML 布局、CSS 样式等重复性工作</w:t>
      </w:r>
    </w:p>
    <w:p w14:paraId="2020934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数据填充：批量生成 136 道菜品的种子数据（价格由本人核定）</w:t>
      </w:r>
    </w:p>
    <w:p w14:paraId="4F848039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文档润色：README 和实践报告的措辞优化与排版</w:t>
      </w:r>
    </w:p>
    <w:p w14:paraId="554081F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5.2 核心逻辑</w:t>
      </w:r>
    </w:p>
    <w:p w14:paraId="22750289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关键模块的设计与实现：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6764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shd w:val="clear" w:color="auto" w:fill="auto"/>
          </w:tcPr>
          <w:p w14:paraId="20522F6B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模块</w:t>
            </w:r>
          </w:p>
        </w:tc>
        <w:tc>
          <w:tcPr>
            <w:tcW w:w="6236" w:type="dxa"/>
            <w:shd w:val="clear" w:color="auto" w:fill="auto"/>
          </w:tcPr>
          <w:p w14:paraId="0ACD835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说明</w:t>
            </w:r>
          </w:p>
        </w:tc>
      </w:tr>
      <w:tr w14:paraId="4387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</w:tcPr>
          <w:p w14:paraId="0D5C1DF5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分层架构设计</w:t>
            </w:r>
          </w:p>
        </w:tc>
        <w:tc>
          <w:tcPr>
            <w:tcW w:w="6236" w:type="dxa"/>
          </w:tcPr>
          <w:p w14:paraId="0FFE8FD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models / db_utils / Flask 三层分离</w:t>
            </w:r>
          </w:p>
        </w:tc>
      </w:tr>
      <w:tr w14:paraId="19D28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4C4EB83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登录与权限控制</w:t>
            </w:r>
          </w:p>
        </w:tc>
        <w:tc>
          <w:tcPr>
            <w:tcW w:w="6236" w:type="dxa"/>
          </w:tcPr>
          <w:p w14:paraId="37966E68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商家硬编码 + 顾客查库 + session 角色校验</w:t>
            </w:r>
          </w:p>
        </w:tc>
      </w:tr>
      <w:tr w14:paraId="7242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E3A60C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购物车与结账</w:t>
            </w:r>
          </w:p>
        </w:tc>
        <w:tc>
          <w:tcPr>
            <w:tcW w:w="6236" w:type="dxa"/>
          </w:tcPr>
          <w:p w14:paraId="0F48432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Flask session 存储 + 订单 JSON 快照机制</w:t>
            </w:r>
          </w:p>
        </w:tc>
      </w:tr>
      <w:tr w14:paraId="2F7D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F91DF5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评分防重复</w:t>
            </w:r>
          </w:p>
        </w:tc>
        <w:tc>
          <w:tcPr>
            <w:tcW w:w="6236" w:type="dxa"/>
          </w:tcPr>
          <w:p w14:paraId="21F249F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orders.rated</w:t>
            </w: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字段控制，一单一评</w:t>
            </w:r>
          </w:p>
        </w:tc>
      </w:tr>
      <w:tr w14:paraId="0712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E1AD56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序号重排</w:t>
            </w:r>
          </w:p>
        </w:tc>
        <w:tc>
          <w:tcPr>
            <w:tcW w:w="6236" w:type="dxa"/>
          </w:tcPr>
          <w:p w14:paraId="269FAB72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Jinja2 </w:t>
            </w: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loop.index</w:t>
            </w: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 xml:space="preserve"> 替代数据库 ID</w:t>
            </w:r>
          </w:p>
        </w:tc>
      </w:tr>
      <w:tr w14:paraId="426A4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DE8981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数据库表设计</w:t>
            </w:r>
          </w:p>
        </w:tc>
        <w:tc>
          <w:tcPr>
            <w:tcW w:w="6236" w:type="dxa"/>
          </w:tcPr>
          <w:p w14:paraId="6D2A7690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dishes / orders / customers 三表结构</w:t>
            </w:r>
          </w:p>
        </w:tc>
      </w:tr>
      <w:tr w14:paraId="0B20E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85AEDAA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实践报告</w:t>
            </w:r>
          </w:p>
        </w:tc>
        <w:tc>
          <w:tcPr>
            <w:tcW w:w="6236" w:type="dxa"/>
          </w:tcPr>
          <w:p w14:paraId="27F1816C">
            <w:pPr>
              <w:widowControl w:val="0"/>
              <w:snapToGrid w:val="0"/>
              <w:spacing w:after="0" w:line="240" w:lineRule="auto"/>
              <w:jc w:val="both"/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</w:pPr>
            <w:r>
              <w:rPr>
                <w:rStyle w:val="161"/>
                <w:rFonts w:hint="eastAsia" w:ascii="微软雅黑" w:hAnsi="微软雅黑" w:cs="Times New Roman" w:eastAsiaTheme="minorEastAsia"/>
                <w:b w:val="0"/>
                <w:color w:val="auto"/>
                <w:kern w:val="2"/>
                <w:sz w:val="24"/>
                <w:szCs w:val="24"/>
                <w:u w:val="none"/>
                <w:lang w:eastAsia="zh-CN"/>
              </w:rPr>
              <w:t>方案描述、流程图、架构分析</w:t>
            </w:r>
          </w:p>
        </w:tc>
      </w:tr>
    </w:tbl>
    <w:p w14:paraId="1585FEFF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</w:p>
    <w:p w14:paraId="3405AB2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5.3 AI 辅助代码标注</w:t>
      </w:r>
    </w:p>
    <w:p w14:paraId="0A3B3E92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根据课程规范，已在以下文件中添加 AI 辅助标注注释：</w:t>
      </w:r>
    </w:p>
    <w:p w14:paraId="32FEAE8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main.py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：AI 辅助调试与格式整理</w:t>
      </w:r>
    </w:p>
    <w:p w14:paraId="74B8948F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db_utils.py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：AI 辅助批量数据填充与格式整理</w:t>
      </w:r>
    </w:p>
    <w:p w14:paraId="7DA17A24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templates/business.html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：AI 辅助前端布局调试</w:t>
      </w:r>
    </w:p>
    <w:p w14:paraId="4E95BFA3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templates/customer.html</w:t>
      </w: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：AI 辅助前端交互调试</w:t>
      </w:r>
    </w:p>
    <w:p w14:paraId="401EDAE2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61"/>
          <w:rFonts w:hint="eastAsia" w:ascii="微软雅黑" w:hAnsi="微软雅黑" w:eastAsia="微软雅黑" w:cstheme="minorBidi"/>
          <w:color w:val="auto"/>
          <w:kern w:val="2"/>
          <w:sz w:val="24"/>
          <w:szCs w:val="24"/>
          <w:u w:val="none"/>
          <w:lang w:val="en-US" w:eastAsia="zh-CN" w:bidi="ar-SA"/>
        </w:rPr>
        <w:t>5.4 诚信声明</w:t>
      </w:r>
    </w:p>
    <w:p w14:paraId="27849EEC">
      <w:pPr>
        <w:widowControl w:val="0"/>
        <w:snapToGrid w:val="0"/>
        <w:spacing w:after="0" w:line="240" w:lineRule="auto"/>
        <w:jc w:val="both"/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Style w:val="161"/>
          <w:rFonts w:hint="eastAsia" w:ascii="微软雅黑" w:hAnsi="微软雅黑" w:cs="Times New Roman" w:eastAsiaTheme="minorEastAsia"/>
          <w:b w:val="0"/>
          <w:color w:val="auto"/>
          <w:kern w:val="2"/>
          <w:sz w:val="24"/>
          <w:szCs w:val="24"/>
          <w:u w:val="none"/>
          <w:lang w:eastAsia="zh-CN"/>
        </w:rPr>
        <w:t>本人承诺：所有代码均经过逐行阅读与理解，核心业务逻辑由本人独立设计与实现。AI 工具仅用于调试辅助、格式整理和文档润色，未直接生成实验方案、关键数据分析或实践报告结论。</w:t>
      </w:r>
    </w:p>
    <w:sectPr>
      <w:pgSz w:w="11906" w:h="16838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2704EC5"/>
    <w:multiLevelType w:val="multilevel"/>
    <w:tmpl w:val="52704EC5"/>
    <w:lvl w:ilvl="0" w:tentative="0">
      <w:start w:val="1"/>
      <w:numFmt w:val="bullet"/>
      <w:pStyle w:val="164"/>
      <w:lvlText w:val="‖"/>
      <w:lvlJc w:val="left"/>
      <w:pPr>
        <w:ind w:left="988" w:hanging="420"/>
      </w:pPr>
      <w:rPr>
        <w:rFonts w:hint="eastAsia" w:ascii="华文细黑" w:hAnsi="华文细黑" w:eastAsia="华文细黑"/>
        <w:b w:val="0"/>
        <w:i/>
      </w:rPr>
    </w:lvl>
    <w:lvl w:ilvl="1" w:tentative="0">
      <w:start w:val="1"/>
      <w:numFmt w:val="bullet"/>
      <w:lvlText w:val=""/>
      <w:lvlJc w:val="left"/>
      <w:pPr>
        <w:ind w:left="140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8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44928"/>
    <w:rsid w:val="18A3647A"/>
    <w:rsid w:val="2AA2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注释"/>
    <w:basedOn w:val="1"/>
    <w:qFormat/>
    <w:uiPriority w:val="0"/>
    <w:pPr>
      <w:numPr>
        <w:ilvl w:val="0"/>
        <w:numId w:val="7"/>
      </w:numPr>
      <w:snapToGrid/>
      <w:ind w:left="0" w:firstLine="200" w:firstLineChars="200"/>
    </w:pPr>
    <w:rPr>
      <w:rFonts w:ascii="Times New Roman" w:hAnsi="Times New Roman" w:eastAsia="华文细黑" w:cs="Times New Roman"/>
      <w:b/>
      <w:color w:val="0070C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398</Words>
  <Characters>488</Characters>
  <Lines>0</Lines>
  <Paragraphs>0</Paragraphs>
  <TotalTime>5</TotalTime>
  <ScaleCrop>false</ScaleCrop>
  <LinksUpToDate>false</LinksUpToDate>
  <CharactersWithSpaces>511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左浩璇</cp:lastModifiedBy>
  <dcterms:modified xsi:type="dcterms:W3CDTF">2026-07-19T13:18:59Z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eyJoZGlkIjoiYjRjNzVjMDUyN2NkNjc4NTc2ZDg0MzRiOWVjYTc2MzEiLCJ1c2VySWQiOiIxNjUyNTM5NTk2In0=</vt:lpwstr>
  </property>
  <property fmtid="{D5CDD505-2E9C-101B-9397-08002B2CF9AE}" pid="3" name="KSOProductBuildVer">
    <vt:lpwstr>2052-12.1.0.21541</vt:lpwstr>
  </property>
  <property fmtid="{D5CDD505-2E9C-101B-9397-08002B2CF9AE}" pid="4" name="ICV">
    <vt:lpwstr>1AC04EF8C37D45D29AA44E2470E0D34F_12</vt:lpwstr>
  </property>
</Properties>
</file>